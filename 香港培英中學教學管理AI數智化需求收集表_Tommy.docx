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76B" w:rsidRDefault="00E441AE">
      <w:pPr>
        <w:pStyle w:val="af2"/>
        <w:jc w:val="center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color w:val="1A56DB"/>
          <w:sz w:val="36"/>
          <w:lang w:eastAsia="zh-TW"/>
        </w:rPr>
        <w:t>香港培英中學教學管理AI數智化需求收集表</w:t>
      </w:r>
    </w:p>
    <w:p w:rsidR="008F676B" w:rsidRDefault="00E441AE">
      <w:pPr>
        <w:jc w:val="center"/>
        <w:rPr>
          <w:rFonts w:cs="Microsoft YaHei"/>
          <w:lang w:eastAsia="zh-TW"/>
        </w:rPr>
      </w:pPr>
      <w:r>
        <w:rPr>
          <w:rFonts w:cs="Microsoft YaHei" w:hint="eastAsia"/>
          <w:color w:val="666666"/>
          <w:sz w:val="24"/>
          <w:lang w:eastAsia="zh-TW"/>
        </w:rPr>
        <w:t>——AI賦能教育管理調研</w:t>
      </w:r>
    </w:p>
    <w:p w:rsidR="008F676B" w:rsidRDefault="008F676B">
      <w:pPr>
        <w:rPr>
          <w:rFonts w:cs="Microsoft YaHei"/>
          <w:sz w:val="2"/>
          <w:szCs w:val="2"/>
          <w:lang w:eastAsia="zh-TW"/>
        </w:rPr>
      </w:pPr>
    </w:p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填表說明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尊敬的培英中學同事：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本問卷旨在系統了解培英中學各崗位（教學、教務、學生管理、家校溝通等）的日常工作流程、痛點及數字化需求。請您結合日常工作實際填寫，範例內容僅供參考。我們將根據您的反饋，為貴校量身定製AI輔助管理方案。</w:t>
      </w:r>
    </w:p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第一部分：崗位基礎信息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66"/>
        <w:gridCol w:w="5754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部門/科組</w:t>
            </w:r>
          </w:p>
        </w:tc>
        <w:tc>
          <w:tcPr>
            <w:tcW w:w="5767" w:type="dxa"/>
          </w:tcPr>
          <w:p w:rsidR="008F676B" w:rsidRDefault="00E441AE" w:rsidP="00A6371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CN"/>
              </w:rPr>
              <w:t>校</w:t>
            </w:r>
            <w:r>
              <w:rPr>
                <w:rFonts w:cs="Microsoft YaHei" w:hint="eastAsia"/>
                <w:lang w:eastAsia="zh-TW"/>
              </w:rPr>
              <w:t>務處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崗位名稱</w:t>
            </w:r>
          </w:p>
        </w:tc>
        <w:tc>
          <w:tcPr>
            <w:tcW w:w="5767" w:type="dxa"/>
          </w:tcPr>
          <w:p w:rsidR="008F676B" w:rsidRPr="00A6371E" w:rsidRDefault="00A6371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新細明體" w:hAnsiTheme="majorHAnsi" w:cstheme="majorHAnsi"/>
                <w:lang w:eastAsia="zh-TW"/>
              </w:rPr>
            </w:pPr>
            <w:r w:rsidRPr="00A6371E">
              <w:rPr>
                <w:rFonts w:asciiTheme="majorHAnsi" w:eastAsia="新細明體" w:hAnsiTheme="majorHAnsi" w:cstheme="majorHAnsi"/>
                <w:lang w:eastAsia="zh-HK"/>
              </w:rPr>
              <w:t>書</w:t>
            </w:r>
            <w:r w:rsidRPr="00A6371E">
              <w:rPr>
                <w:rFonts w:asciiTheme="majorHAnsi" w:eastAsia="新細明體" w:hAnsiTheme="majorHAnsi" w:cstheme="majorHAnsi"/>
                <w:lang w:eastAsia="zh-TW"/>
              </w:rPr>
              <w:t>記</w:t>
            </w:r>
            <w:r w:rsidRPr="00A6371E">
              <w:rPr>
                <w:rFonts w:asciiTheme="majorHAnsi" w:eastAsia="新細明體" w:hAnsiTheme="majorHAnsi" w:cstheme="majorHAnsi"/>
                <w:lang w:eastAsia="zh-HK"/>
              </w:rPr>
              <w:t>、</w:t>
            </w:r>
            <w:r w:rsidR="007869B0">
              <w:rPr>
                <w:rFonts w:asciiTheme="majorHAnsi" w:eastAsia="新細明體" w:hAnsiTheme="majorHAnsi" w:cstheme="majorHAnsi" w:hint="eastAsia"/>
                <w:lang w:eastAsia="zh-HK"/>
              </w:rPr>
              <w:t>事</w:t>
            </w:r>
            <w:r w:rsidR="007869B0">
              <w:rPr>
                <w:rFonts w:asciiTheme="majorHAnsi" w:eastAsia="新細明體" w:hAnsiTheme="majorHAnsi" w:cstheme="majorHAnsi" w:hint="eastAsia"/>
                <w:lang w:eastAsia="zh-TW"/>
              </w:rPr>
              <w:t>務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任教/負責年級</w:t>
            </w:r>
          </w:p>
        </w:tc>
        <w:tc>
          <w:tcPr>
            <w:tcW w:w="5767" w:type="dxa"/>
          </w:tcPr>
          <w:p w:rsidR="008F676B" w:rsidRPr="00A6371E" w:rsidRDefault="00E441AE" w:rsidP="00A6371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zh-TW"/>
              </w:rPr>
            </w:pPr>
            <w:r w:rsidRPr="00A6371E">
              <w:rPr>
                <w:rFonts w:asciiTheme="majorHAnsi" w:hAnsiTheme="majorHAnsi" w:cstheme="majorHAnsi"/>
                <w:lang w:eastAsia="zh-TW"/>
              </w:rPr>
              <w:t xml:space="preserve">/ 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工作時間</w:t>
            </w:r>
          </w:p>
        </w:tc>
        <w:tc>
          <w:tcPr>
            <w:tcW w:w="5767" w:type="dxa"/>
          </w:tcPr>
          <w:p w:rsidR="00A6371E" w:rsidRPr="00A6371E" w:rsidRDefault="00A6371E" w:rsidP="00A6371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zh-TW"/>
              </w:rPr>
            </w:pPr>
            <w:r w:rsidRPr="00A6371E">
              <w:rPr>
                <w:rFonts w:asciiTheme="majorHAnsi" w:hAnsiTheme="majorHAnsi" w:cstheme="majorHAnsi"/>
                <w:lang w:eastAsia="zh-TW"/>
              </w:rPr>
              <w:t>平日：</w:t>
            </w:r>
            <w:r w:rsidRPr="00A6371E">
              <w:rPr>
                <w:rFonts w:asciiTheme="majorHAnsi" w:hAnsiTheme="majorHAnsi" w:cstheme="majorHAnsi"/>
                <w:lang w:eastAsia="zh-TW"/>
              </w:rPr>
              <w:t>8</w:t>
            </w:r>
            <w:r w:rsidRPr="00A6371E">
              <w:rPr>
                <w:rFonts w:asciiTheme="majorHAnsi" w:hAnsiTheme="majorHAnsi" w:cstheme="majorHAnsi"/>
                <w:lang w:eastAsia="zh-TW"/>
              </w:rPr>
              <w:t>小時</w:t>
            </w:r>
            <w:r w:rsidRPr="00A6371E">
              <w:rPr>
                <w:rFonts w:asciiTheme="majorHAnsi" w:hAnsiTheme="majorHAnsi" w:cstheme="majorHAnsi"/>
                <w:lang w:eastAsia="zh-TW"/>
              </w:rPr>
              <w:t>(</w:t>
            </w:r>
            <w:r w:rsidRPr="007869B0">
              <w:rPr>
                <w:rFonts w:asciiTheme="majorHAnsi" w:eastAsia="新細明體" w:hAnsiTheme="majorHAnsi" w:cstheme="majorHAnsi"/>
                <w:lang w:eastAsia="zh-TW"/>
              </w:rPr>
              <w:t>8:</w:t>
            </w:r>
            <w:r w:rsidR="007869B0" w:rsidRPr="007869B0">
              <w:rPr>
                <w:rFonts w:asciiTheme="majorHAnsi" w:eastAsia="新細明體" w:hAnsiTheme="majorHAnsi" w:cstheme="majorHAnsi"/>
                <w:lang w:eastAsia="zh-TW"/>
              </w:rPr>
              <w:t>00</w:t>
            </w:r>
            <w:r w:rsidRPr="007869B0">
              <w:rPr>
                <w:rFonts w:asciiTheme="majorHAnsi" w:hAnsiTheme="majorHAnsi" w:cstheme="majorHAnsi"/>
                <w:lang w:eastAsia="zh-TW"/>
              </w:rPr>
              <w:t>-17:</w:t>
            </w:r>
            <w:r w:rsidR="007869B0" w:rsidRPr="007869B0">
              <w:rPr>
                <w:rFonts w:asciiTheme="majorHAnsi" w:eastAsia="新細明體" w:hAnsiTheme="majorHAnsi" w:cstheme="majorHAnsi"/>
                <w:lang w:eastAsia="zh-TW"/>
              </w:rPr>
              <w:t>00</w:t>
            </w:r>
            <w:r w:rsidRPr="00A6371E">
              <w:rPr>
                <w:rFonts w:asciiTheme="majorHAnsi" w:hAnsiTheme="majorHAnsi" w:cstheme="majorHAnsi"/>
                <w:lang w:eastAsia="zh-TW"/>
              </w:rPr>
              <w:t>）；</w:t>
            </w:r>
          </w:p>
          <w:p w:rsidR="008F676B" w:rsidRPr="00A6371E" w:rsidRDefault="00A6371E" w:rsidP="00A6371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zh-TW"/>
              </w:rPr>
            </w:pPr>
            <w:r w:rsidRPr="00A6371E">
              <w:rPr>
                <w:rFonts w:asciiTheme="majorHAnsi" w:hAnsiTheme="majorHAnsi" w:cstheme="majorHAnsi"/>
                <w:lang w:eastAsia="zh-TW"/>
              </w:rPr>
              <w:t>星期六：</w:t>
            </w:r>
            <w:r w:rsidRPr="00A6371E">
              <w:rPr>
                <w:rFonts w:asciiTheme="majorHAnsi" w:hAnsiTheme="majorHAnsi" w:cstheme="majorHAnsi"/>
                <w:lang w:eastAsia="zh-TW"/>
              </w:rPr>
              <w:t>4</w:t>
            </w:r>
            <w:r w:rsidRPr="00A6371E">
              <w:rPr>
                <w:rFonts w:asciiTheme="majorHAnsi" w:hAnsiTheme="majorHAnsi" w:cstheme="majorHAnsi"/>
                <w:lang w:eastAsia="zh-TW"/>
              </w:rPr>
              <w:t>小時</w:t>
            </w:r>
            <w:r w:rsidRPr="00A6371E">
              <w:rPr>
                <w:rFonts w:asciiTheme="majorHAnsi" w:hAnsiTheme="majorHAnsi" w:cstheme="majorHAnsi"/>
                <w:lang w:eastAsia="zh-TW"/>
              </w:rPr>
              <w:t>(8:30-12:30) (</w:t>
            </w:r>
            <w:r w:rsidRPr="00A6371E">
              <w:rPr>
                <w:rFonts w:asciiTheme="majorHAnsi" w:hAnsiTheme="majorHAnsi" w:cstheme="majorHAnsi"/>
                <w:lang w:eastAsia="zh-TW"/>
              </w:rPr>
              <w:t>長短週</w:t>
            </w:r>
            <w:r w:rsidRPr="00A6371E">
              <w:rPr>
                <w:rFonts w:asciiTheme="majorHAnsi" w:hAnsiTheme="majorHAnsi" w:cstheme="majorHAnsi"/>
                <w:lang w:eastAsia="zh-TW"/>
              </w:rPr>
              <w:t>)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管理學生/同事人數</w:t>
            </w:r>
          </w:p>
        </w:tc>
        <w:tc>
          <w:tcPr>
            <w:tcW w:w="5767" w:type="dxa"/>
          </w:tcPr>
          <w:p w:rsidR="008F676B" w:rsidRPr="00A6371E" w:rsidRDefault="00E441AE" w:rsidP="007869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zh-TW"/>
              </w:rPr>
            </w:pPr>
            <w:r w:rsidRPr="00A6371E">
              <w:rPr>
                <w:rFonts w:asciiTheme="majorHAnsi" w:hAnsiTheme="majorHAnsi" w:cstheme="majorHAnsi"/>
                <w:lang w:eastAsia="zh-TW"/>
              </w:rPr>
              <w:t>管理</w:t>
            </w:r>
            <w:r w:rsidR="007869B0" w:rsidRPr="007869B0">
              <w:rPr>
                <w:rFonts w:asciiTheme="majorHAnsi" w:hAnsiTheme="majorHAnsi" w:cstheme="majorHAnsi" w:hint="eastAsia"/>
                <w:lang w:eastAsia="zh-TW"/>
              </w:rPr>
              <w:t>工友</w:t>
            </w:r>
            <w:r w:rsidRPr="00A6371E">
              <w:rPr>
                <w:rFonts w:asciiTheme="majorHAnsi" w:hAnsiTheme="majorHAnsi" w:cstheme="majorHAnsi"/>
                <w:lang w:eastAsia="zh-TW"/>
              </w:rPr>
              <w:t>團隊</w:t>
            </w:r>
          </w:p>
        </w:tc>
      </w:tr>
    </w:tbl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第二部分：主要工作職責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請列出您日常負責的3-5項核心職責：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1930"/>
        <w:gridCol w:w="5738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序號</w:t>
            </w:r>
          </w:p>
        </w:tc>
        <w:tc>
          <w:tcPr>
            <w:tcW w:w="1935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  <w:r>
              <w:rPr>
                <w:rFonts w:cs="Microsoft YaHei" w:hint="eastAsia"/>
              </w:rPr>
              <w:t>職責類別</w:t>
            </w:r>
          </w:p>
        </w:tc>
        <w:tc>
          <w:tcPr>
            <w:tcW w:w="5752" w:type="dxa"/>
          </w:tcPr>
          <w:p w:rsidR="008F676B" w:rsidRDefault="00E441A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  <w:r>
              <w:rPr>
                <w:rFonts w:cs="Microsoft YaHei" w:hint="eastAsia"/>
              </w:rPr>
              <w:t>具體工作內容描述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1</w:t>
            </w:r>
          </w:p>
        </w:tc>
        <w:tc>
          <w:tcPr>
            <w:tcW w:w="1935" w:type="dxa"/>
            <w:vAlign w:val="center"/>
          </w:tcPr>
          <w:p w:rsidR="008F676B" w:rsidRPr="00A6371E" w:rsidRDefault="007869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theme="majorHAnsi"/>
                <w:lang w:eastAsia="zh-TW"/>
              </w:rPr>
            </w:pPr>
            <w:r>
              <w:rPr>
                <w:rFonts w:ascii="新細明體" w:eastAsia="新細明體" w:hAnsi="新細明體" w:cstheme="majorHAnsi" w:hint="eastAsia"/>
                <w:lang w:eastAsia="zh-HK"/>
              </w:rPr>
              <w:t>處理單</w:t>
            </w:r>
            <w:r>
              <w:rPr>
                <w:rFonts w:ascii="新細明體" w:eastAsia="新細明體" w:hAnsi="新細明體" w:cstheme="majorHAnsi" w:hint="eastAsia"/>
                <w:lang w:eastAsia="zh-TW"/>
              </w:rPr>
              <w:t>據</w:t>
            </w:r>
          </w:p>
        </w:tc>
        <w:tc>
          <w:tcPr>
            <w:tcW w:w="5752" w:type="dxa"/>
          </w:tcPr>
          <w:p w:rsidR="008F676B" w:rsidRPr="007869B0" w:rsidRDefault="007869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Microsoft YaHei"/>
                <w:lang w:eastAsia="zh-TW"/>
              </w:rPr>
            </w:pPr>
            <w:r w:rsidRPr="002658A1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需要將掃描（</w:t>
            </w:r>
            <w:r w:rsidRPr="002658A1">
              <w:rPr>
                <w:rFonts w:asciiTheme="minorEastAsia" w:hAnsiTheme="minorEastAsia" w:cs="Times New Roman"/>
                <w:color w:val="1F1F1F"/>
                <w:szCs w:val="24"/>
                <w:lang w:eastAsia="zh-TW"/>
              </w:rPr>
              <w:t>Scan</w:t>
            </w:r>
            <w:r w:rsidRPr="002658A1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）的文件手動分類到不同的資料夾（</w:t>
            </w:r>
            <w:r w:rsidRPr="002658A1">
              <w:rPr>
                <w:rFonts w:asciiTheme="minorEastAsia" w:hAnsiTheme="minorEastAsia" w:cs="Times New Roman"/>
                <w:color w:val="1F1F1F"/>
                <w:szCs w:val="24"/>
                <w:lang w:eastAsia="zh-TW"/>
              </w:rPr>
              <w:t>Folder</w:t>
            </w:r>
            <w:r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2</w:t>
            </w:r>
          </w:p>
        </w:tc>
        <w:tc>
          <w:tcPr>
            <w:tcW w:w="1935" w:type="dxa"/>
            <w:vAlign w:val="center"/>
          </w:tcPr>
          <w:p w:rsidR="008F676B" w:rsidRPr="00A6371E" w:rsidRDefault="007869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theme="majorHAnsi"/>
              </w:rPr>
            </w:pPr>
            <w:r w:rsidRPr="0053404A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編排</w:t>
            </w:r>
            <w:r>
              <w:rPr>
                <w:rFonts w:ascii="新細明體" w:eastAsia="新細明體" w:hAnsi="新細明體" w:cstheme="majorHAnsi" w:hint="eastAsia"/>
                <w:lang w:eastAsia="zh-HK"/>
              </w:rPr>
              <w:t>場地</w:t>
            </w:r>
          </w:p>
        </w:tc>
        <w:tc>
          <w:tcPr>
            <w:tcW w:w="5752" w:type="dxa"/>
          </w:tcPr>
          <w:p w:rsidR="008F676B" w:rsidRPr="007869B0" w:rsidRDefault="007869B0" w:rsidP="007869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Microsoft YaHei"/>
                <w:lang w:eastAsia="zh-TW"/>
              </w:rPr>
            </w:pPr>
            <w:r w:rsidRPr="002658A1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需安排會議地點與時間、處理場地預約（</w:t>
            </w:r>
            <w:r w:rsidRPr="002658A1">
              <w:rPr>
                <w:rFonts w:asciiTheme="minorEastAsia" w:hAnsiTheme="minorEastAsia" w:cs="Times New Roman"/>
                <w:color w:val="1F1F1F"/>
                <w:szCs w:val="24"/>
                <w:lang w:eastAsia="zh-TW"/>
              </w:rPr>
              <w:t>Book</w:t>
            </w:r>
            <w:r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場）資料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3</w:t>
            </w:r>
          </w:p>
        </w:tc>
        <w:tc>
          <w:tcPr>
            <w:tcW w:w="1935" w:type="dxa"/>
            <w:vAlign w:val="center"/>
          </w:tcPr>
          <w:p w:rsidR="008F676B" w:rsidRPr="00A6371E" w:rsidRDefault="007869B0" w:rsidP="00A6371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theme="majorHAnsi"/>
                <w:lang w:eastAsia="zh-TW"/>
              </w:rPr>
            </w:pPr>
            <w:r w:rsidRPr="0053404A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編排</w:t>
            </w:r>
            <w:r w:rsidRPr="002658A1"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工友</w:t>
            </w:r>
            <w:r w:rsidR="00A6371E" w:rsidRPr="00A6371E">
              <w:rPr>
                <w:rFonts w:ascii="新細明體" w:eastAsia="新細明體" w:hAnsi="新細明體" w:cstheme="majorHAnsi"/>
                <w:lang w:eastAsia="zh-HK"/>
              </w:rPr>
              <w:t>工作</w:t>
            </w:r>
          </w:p>
        </w:tc>
        <w:tc>
          <w:tcPr>
            <w:tcW w:w="5752" w:type="dxa"/>
          </w:tcPr>
          <w:p w:rsidR="008F676B" w:rsidRPr="007869B0" w:rsidRDefault="007869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Microsoft YaHei"/>
                <w:lang w:eastAsia="zh-TW"/>
              </w:rPr>
            </w:pPr>
            <w:r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需編排工友的日常工作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4</w:t>
            </w:r>
          </w:p>
        </w:tc>
        <w:tc>
          <w:tcPr>
            <w:tcW w:w="1935" w:type="dxa"/>
            <w:vAlign w:val="center"/>
          </w:tcPr>
          <w:p w:rsidR="008F676B" w:rsidRDefault="007869B0" w:rsidP="00A6371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新細明體" w:eastAsia="新細明體" w:hAnsi="新細明體" w:cs="Microsoft YaHei" w:hint="eastAsia"/>
                <w:lang w:eastAsia="zh-HK"/>
              </w:rPr>
              <w:t>處理租務事</w:t>
            </w:r>
            <w:r>
              <w:rPr>
                <w:rFonts w:ascii="新細明體" w:eastAsia="新細明體" w:hAnsi="新細明體" w:cs="Microsoft YaHei" w:hint="eastAsia"/>
                <w:lang w:eastAsia="zh-TW"/>
              </w:rPr>
              <w:t>宜</w:t>
            </w:r>
          </w:p>
        </w:tc>
        <w:tc>
          <w:tcPr>
            <w:tcW w:w="5752" w:type="dxa"/>
          </w:tcPr>
          <w:p w:rsidR="008F676B" w:rsidRDefault="007869B0" w:rsidP="00A6371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新細明體" w:eastAsia="新細明體" w:hAnsi="新細明體" w:cs="Microsoft YaHei" w:hint="eastAsia"/>
                <w:lang w:eastAsia="zh-HK"/>
              </w:rPr>
              <w:t>處理俊</w:t>
            </w:r>
            <w:r>
              <w:rPr>
                <w:rFonts w:ascii="新細明體" w:eastAsia="新細明體" w:hAnsi="新細明體" w:cs="Microsoft YaHei" w:hint="eastAsia"/>
                <w:lang w:eastAsia="zh-TW"/>
              </w:rPr>
              <w:t>傑</w:t>
            </w:r>
            <w:r>
              <w:rPr>
                <w:rFonts w:ascii="新細明體" w:eastAsia="新細明體" w:hAnsi="新細明體" w:cs="Microsoft YaHei" w:hint="eastAsia"/>
                <w:lang w:eastAsia="zh-HK"/>
              </w:rPr>
              <w:t>花園租務事</w:t>
            </w:r>
            <w:r>
              <w:rPr>
                <w:rFonts w:ascii="新細明體" w:eastAsia="新細明體" w:hAnsi="新細明體" w:cs="Microsoft YaHei" w:hint="eastAsia"/>
                <w:lang w:eastAsia="zh-TW"/>
              </w:rPr>
              <w:t>宜(8</w:t>
            </w:r>
            <w:r>
              <w:rPr>
                <w:rFonts w:ascii="新細明體" w:eastAsia="新細明體" w:hAnsi="新細明體" w:cs="Microsoft YaHei" w:hint="eastAsia"/>
                <w:lang w:eastAsia="zh-HK"/>
              </w:rPr>
              <w:t>個單位、</w:t>
            </w:r>
            <w:r>
              <w:rPr>
                <w:rFonts w:ascii="新細明體" w:eastAsia="新細明體" w:hAnsi="新細明體" w:cs="Microsoft YaHei" w:hint="eastAsia"/>
                <w:lang w:eastAsia="zh-TW"/>
              </w:rPr>
              <w:t>9</w:t>
            </w:r>
            <w:r>
              <w:rPr>
                <w:rFonts w:ascii="新細明體" w:eastAsia="新細明體" w:hAnsi="新細明體" w:cs="Microsoft YaHei" w:hint="eastAsia"/>
                <w:lang w:eastAsia="zh-HK"/>
              </w:rPr>
              <w:t>個車位</w:t>
            </w:r>
            <w:r>
              <w:rPr>
                <w:rFonts w:ascii="新細明體" w:eastAsia="新細明體" w:hAnsi="新細明體" w:cs="Microsoft YaHei" w:hint="eastAsia"/>
                <w:lang w:eastAsia="zh-TW"/>
              </w:rPr>
              <w:t>)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vAlign w:val="center"/>
          </w:tcPr>
          <w:p w:rsidR="008F676B" w:rsidRDefault="00E441AE">
            <w:pPr>
              <w:spacing w:after="0" w:line="240" w:lineRule="auto"/>
              <w:jc w:val="center"/>
              <w:rPr>
                <w:rFonts w:cs="Microsoft YaHei"/>
              </w:rPr>
            </w:pPr>
            <w:r>
              <w:rPr>
                <w:rFonts w:cs="Microsoft YaHei" w:hint="eastAsia"/>
              </w:rPr>
              <w:t>5</w:t>
            </w:r>
          </w:p>
        </w:tc>
        <w:tc>
          <w:tcPr>
            <w:tcW w:w="1935" w:type="dxa"/>
            <w:vAlign w:val="center"/>
          </w:tcPr>
          <w:p w:rsidR="008F676B" w:rsidRPr="007869B0" w:rsidRDefault="007869B0" w:rsidP="00A6371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Microsoft YaHei"/>
                <w:lang w:eastAsia="zh-TW"/>
              </w:rPr>
            </w:pPr>
            <w:r>
              <w:rPr>
                <w:rFonts w:ascii="新細明體" w:eastAsia="新細明體" w:hAnsi="新細明體" w:cs="Microsoft YaHei" w:hint="eastAsia"/>
                <w:lang w:eastAsia="zh-HK"/>
              </w:rPr>
              <w:t>會議</w:t>
            </w:r>
            <w:r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紀錄</w:t>
            </w:r>
          </w:p>
        </w:tc>
        <w:tc>
          <w:tcPr>
            <w:tcW w:w="5752" w:type="dxa"/>
          </w:tcPr>
          <w:p w:rsidR="008F676B" w:rsidRPr="007869B0" w:rsidRDefault="007869B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Microsoft YaHei"/>
                <w:lang w:eastAsia="zh-TW"/>
              </w:rPr>
            </w:pPr>
            <w:r>
              <w:rPr>
                <w:rFonts w:asciiTheme="minorEastAsia" w:hAnsiTheme="minorEastAsia" w:cs="新細明體"/>
                <w:color w:val="1F1F1F"/>
                <w:szCs w:val="24"/>
                <w:lang w:eastAsia="zh-TW"/>
              </w:rPr>
              <w:t>撰寫會議紀錄及分發文件</w:t>
            </w:r>
          </w:p>
        </w:tc>
      </w:tr>
    </w:tbl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lastRenderedPageBreak/>
        <w:t>第三部分：需AI賦能的工作事項（核心）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說明：</w:t>
      </w:r>
      <w:r>
        <w:rPr>
          <w:rFonts w:cs="Microsoft YaHei" w:hint="eastAsia"/>
          <w:lang w:eastAsia="zh-TW"/>
        </w:rPr>
        <w:t>請針對您工作中重複性高、耗時長、希望有工具輔助的具體事項填寫。以下提供兩個貼近學校場景的示範案例，幫助您理解如何填寫。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3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▎示範案例一：家校溝通——中英文家長通告撰寫與發送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color w:val="999999"/>
          <w:lang w:eastAsia="zh-TW"/>
        </w:rPr>
        <w:t>（教學場景：</w:t>
      </w:r>
      <w:r>
        <w:rPr>
          <w:rFonts w:cs="Microsoft YaHei" w:hint="eastAsia"/>
          <w:color w:val="999999"/>
          <w:lang w:eastAsia="zh-CN"/>
        </w:rPr>
        <w:t>校</w:t>
      </w:r>
      <w:r>
        <w:rPr>
          <w:rFonts w:cs="Microsoft YaHei" w:hint="eastAsia"/>
          <w:color w:val="999999"/>
          <w:lang w:eastAsia="zh-TW"/>
        </w:rPr>
        <w:t>務處/班主任需頻繁向家長發送各類通告）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75"/>
        <w:gridCol w:w="5245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工作事項名稱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中英文雙語家長通告撰寫、審批與批量發送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工作內容簡述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根據學校安排撰寫各類致家長通告（如：考試安排、假期通知、家長會邀請、繳費提醒、惡劣天氣安排等），需中英文雙語版本，經上級審批後通過WhatsApp/手冊/電郵發送給全班/全校家長。</w:t>
            </w:r>
            <w:r>
              <w:rPr>
                <w:rFonts w:cs="Microsoft YaHei" w:hint="eastAsia"/>
                <w:lang w:eastAsia="zh-TW"/>
              </w:rPr>
              <w:br/>
              <w:t>例如：中二級期末考試安排通告，需同時發送中文版和英文版給約90名家長。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發生頻率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☑ 每週2-3次  ☐ 每天1次  ☐ 每天多次</w:t>
            </w:r>
            <w:r>
              <w:rPr>
                <w:rFonts w:cs="Microsoft YaHei" w:hint="eastAsia"/>
                <w:lang w:eastAsia="zh-TW"/>
              </w:rPr>
              <w:br/>
              <w:t>☐ 每週1次  ☐ 每月2-3次  ☐ 不定期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當前使用的平臺/工具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  <w:r>
              <w:rPr>
                <w:rFonts w:cs="Microsoft YaHei" w:hint="eastAsia"/>
              </w:rPr>
              <w:t>Microsoft Word編輯 + 上級WhatsApp審批 + 人手逐個WhatsApp群組發送 / 打印派發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是否需對接系統？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☑ 有（請注明：需對接學校內聯網家長通訊錄、WhatsApp群組、可能對接教育局通告系統）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當前工作流程（分步驟描述）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收到上級/校長通知需要發通告</w:t>
            </w:r>
            <w:r>
              <w:rPr>
                <w:rFonts w:cs="Microsoft YaHei" w:hint="eastAsia"/>
                <w:lang w:eastAsia="zh-TW"/>
              </w:rPr>
              <w:br/>
              <w:t>② 翻查過往通告範本，複製修改</w:t>
            </w:r>
            <w:r>
              <w:rPr>
                <w:rFonts w:cs="Microsoft YaHei" w:hint="eastAsia"/>
                <w:lang w:eastAsia="zh-TW"/>
              </w:rPr>
              <w:br/>
              <w:t>③ 撰寫中英文雙語版本（約45-60分鐘）</w:t>
            </w:r>
            <w:r>
              <w:rPr>
                <w:rFonts w:cs="Microsoft YaHei" w:hint="eastAsia"/>
                <w:lang w:eastAsia="zh-TW"/>
              </w:rPr>
              <w:br/>
              <w:t>④ 通過WhatsApp發送給上級審批</w:t>
            </w:r>
            <w:r>
              <w:rPr>
                <w:rFonts w:cs="Microsoft YaHei" w:hint="eastAsia"/>
                <w:lang w:eastAsia="zh-TW"/>
              </w:rPr>
              <w:br/>
              <w:t>⑤ 根據審批意見修改（通常1-2輪）</w:t>
            </w:r>
            <w:r>
              <w:rPr>
                <w:rFonts w:cs="Microsoft YaHei" w:hint="eastAsia"/>
                <w:lang w:eastAsia="zh-TW"/>
              </w:rPr>
              <w:br/>
              <w:t>⑥ 確認無誤後，逐個班級WhatsApp群組發送</w:t>
            </w:r>
            <w:r>
              <w:rPr>
                <w:rFonts w:cs="Microsoft YaHei" w:hint="eastAsia"/>
                <w:lang w:eastAsia="zh-TW"/>
              </w:rPr>
              <w:br/>
              <w:t>⑦ 跟進家長已讀回執/簽收回條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完成一次平均耗時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每份通告約1.5-2.5小時（從起草到完成發送）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主要痛點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中英文轉換耗時，尤其專有名詞（如科目名稱、考試術語）</w:t>
            </w:r>
            <w:r>
              <w:rPr>
                <w:rFonts w:cs="Microsoft YaHei" w:hint="eastAsia"/>
                <w:lang w:eastAsia="zh-TW"/>
              </w:rPr>
              <w:br/>
              <w:t>② 每次都要翻查舊範本，格式不統一</w:t>
            </w:r>
            <w:r>
              <w:rPr>
                <w:rFonts w:cs="Microsoft YaHei" w:hint="eastAsia"/>
                <w:lang w:eastAsia="zh-TW"/>
              </w:rPr>
              <w:br/>
              <w:t>③ WhatsApp逐個群組發送耗時且容易遺漏</w:t>
            </w:r>
            <w:r>
              <w:rPr>
                <w:rFonts w:cs="Microsoft YaHei" w:hint="eastAsia"/>
                <w:lang w:eastAsia="zh-TW"/>
              </w:rPr>
              <w:br/>
            </w:r>
            <w:r>
              <w:rPr>
                <w:rFonts w:cs="Microsoft YaHei" w:hint="eastAsia"/>
                <w:lang w:eastAsia="zh-TW"/>
              </w:rPr>
              <w:lastRenderedPageBreak/>
              <w:t>④ 審批來回修改效率低</w:t>
            </w:r>
            <w:r>
              <w:rPr>
                <w:rFonts w:cs="Microsoft YaHei" w:hint="eastAsia"/>
                <w:lang w:eastAsia="zh-TW"/>
              </w:rPr>
              <w:br/>
              <w:t>⑤ 家長已讀確認無法自動統計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lastRenderedPageBreak/>
              <w:t>希望AI幫助的內容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AI根據關鍵信息（時間、地點、事項）自動生成中英文雙語通告草稿</w:t>
            </w:r>
            <w:r>
              <w:rPr>
                <w:rFonts w:cs="Microsoft YaHei" w:hint="eastAsia"/>
                <w:lang w:eastAsia="zh-TW"/>
              </w:rPr>
              <w:br/>
              <w:t>② AI校對：自動檢查中英文用詞一致性</w:t>
            </w:r>
            <w:r>
              <w:rPr>
                <w:rFonts w:cs="Microsoft YaHei" w:hint="eastAsia"/>
                <w:lang w:eastAsia="zh-TW"/>
              </w:rPr>
              <w:br/>
              <w:t>③ 一鍵批量發送到多個WhatsApp群組</w:t>
            </w:r>
            <w:r>
              <w:rPr>
                <w:rFonts w:cs="Microsoft YaHei" w:hint="eastAsia"/>
                <w:lang w:eastAsia="zh-TW"/>
              </w:rPr>
              <w:br/>
              <w:t>④ 自動統計已讀/未讀家長名單</w:t>
            </w:r>
            <w:r>
              <w:rPr>
                <w:rFonts w:cs="Microsoft YaHei" w:hint="eastAsia"/>
                <w:lang w:eastAsia="zh-TW"/>
              </w:rPr>
              <w:br/>
              <w:t>⑤ 建立通告範本庫，按類型智能推薦範本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期望的AI工具形態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 xml:space="preserve">☑ 網頁端Web工具  ☐ 手機App  </w:t>
            </w:r>
            <w:r>
              <w:rPr>
                <w:rFonts w:cs="Microsoft YaHei" w:hint="eastAsia"/>
                <w:lang w:eastAsia="zh-CN"/>
              </w:rPr>
              <w:t>□</w:t>
            </w:r>
            <w:r>
              <w:rPr>
                <w:rFonts w:cs="Microsoft YaHei" w:hint="eastAsia"/>
                <w:lang w:eastAsia="zh-TW"/>
              </w:rPr>
              <w:t xml:space="preserve"> 嵌入學校內聯網  ☑ 對接WhatsApp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若實現AI賦能，預計節省時間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約 60-70%（起草環節節省70%，發送環節節省80%）</w:t>
            </w:r>
          </w:p>
        </w:tc>
      </w:tr>
    </w:tbl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3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▎示範案例二：學生成績管理與分析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color w:val="999999"/>
          <w:lang w:eastAsia="zh-TW"/>
        </w:rPr>
        <w:t>（教學場景：學科教師/班主任需定期統計分析學生成績）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75"/>
        <w:gridCol w:w="5245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工作事項名稱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學生成績登記、統計分析與個性化報告生成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工作內容簡述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每次測驗/考試後，將學生成績錄入Excel，計算平均分、及格率、排名，分析各題得分率，並為每位學生撰寫成績評語及學習建議。期終需生成班級成績報告及學期總結。</w:t>
            </w:r>
            <w:r>
              <w:rPr>
                <w:rFonts w:cs="Microsoft YaHei" w:hint="eastAsia"/>
                <w:lang w:eastAsia="zh-TW"/>
              </w:rPr>
              <w:br/>
              <w:t>例如：中二級數學科期中考，3個班共90名學生的成績分析。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發生頻率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☐ 每天多次  ☐ 每天1次  ☐ 每週2-3次</w:t>
            </w:r>
            <w:r>
              <w:rPr>
                <w:rFonts w:cs="Microsoft YaHei" w:hint="eastAsia"/>
                <w:lang w:eastAsia="zh-TW"/>
              </w:rPr>
              <w:br/>
              <w:t>☑ 每月2-3次（配合測驗/考試周期）  ☐ 不定期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當前使用的平臺/工具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Excel成績表 + 人手計算統計指標 + Word逐個撰寫評語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是否需對接系統？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☑ 有（請注明：需對接學校內聯網成績系統、eClass平台）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當前工作流程（分步驟描述）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收集各科試卷分數（紙質/電子）</w:t>
            </w:r>
            <w:r>
              <w:rPr>
                <w:rFonts w:cs="Microsoft YaHei" w:hint="eastAsia"/>
                <w:lang w:eastAsia="zh-TW"/>
              </w:rPr>
              <w:br/>
              <w:t>② 手動輸入Excel（約2小時）</w:t>
            </w:r>
            <w:r>
              <w:rPr>
                <w:rFonts w:cs="Microsoft YaHei" w:hint="eastAsia"/>
                <w:lang w:eastAsia="zh-TW"/>
              </w:rPr>
              <w:br/>
              <w:t>③ 用公式計算平均分、標準差、及格率等</w:t>
            </w:r>
            <w:r>
              <w:rPr>
                <w:rFonts w:cs="Microsoft YaHei" w:hint="eastAsia"/>
                <w:lang w:eastAsia="zh-TW"/>
              </w:rPr>
              <w:br/>
              <w:t>④ 逐題統計得分率（約3小時）</w:t>
            </w:r>
            <w:r>
              <w:rPr>
                <w:rFonts w:cs="Microsoft YaHei" w:hint="eastAsia"/>
                <w:lang w:eastAsia="zh-TW"/>
              </w:rPr>
              <w:br/>
            </w:r>
            <w:r>
              <w:rPr>
                <w:rFonts w:cs="Microsoft YaHei" w:hint="eastAsia"/>
                <w:lang w:eastAsia="zh-TW"/>
              </w:rPr>
              <w:lastRenderedPageBreak/>
              <w:t>⑤ 為每位學生撰寫個性化評語（90人×2分鐘=3小時）</w:t>
            </w:r>
            <w:r>
              <w:rPr>
                <w:rFonts w:cs="Microsoft YaHei" w:hint="eastAsia"/>
                <w:lang w:eastAsia="zh-TW"/>
              </w:rPr>
              <w:br/>
              <w:t>⑥ 排版生成班級成績報告</w:t>
            </w:r>
            <w:r>
              <w:rPr>
                <w:rFonts w:cs="Microsoft YaHei" w:hint="eastAsia"/>
                <w:lang w:eastAsia="zh-TW"/>
              </w:rPr>
              <w:br/>
              <w:t>⑦ 發送給班主任和教務處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lastRenderedPageBreak/>
              <w:t>完成一次平均耗時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每次大考約8-12小時（從數據錄入到報告生成）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主要痛點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手動輸入成績易出錯，且耗時</w:t>
            </w:r>
            <w:r>
              <w:rPr>
                <w:rFonts w:cs="Microsoft YaHei" w:hint="eastAsia"/>
                <w:lang w:eastAsia="zh-TW"/>
              </w:rPr>
              <w:br/>
              <w:t>② Excel統計公式繁瑣，需反覆核對</w:t>
            </w:r>
            <w:r>
              <w:rPr>
                <w:rFonts w:cs="Microsoft YaHei" w:hint="eastAsia"/>
                <w:lang w:eastAsia="zh-TW"/>
              </w:rPr>
              <w:br/>
              <w:t>③ 個性化評語逐個撰寫，耗時且質量不穩定</w:t>
            </w:r>
            <w:r>
              <w:rPr>
                <w:rFonts w:cs="Microsoft YaHei" w:hint="eastAsia"/>
                <w:lang w:eastAsia="zh-TW"/>
              </w:rPr>
              <w:br/>
              <w:t>④ 缺乏可視化圖表（如成績分佈圖、趨勢圖）</w:t>
            </w:r>
            <w:r>
              <w:rPr>
                <w:rFonts w:cs="Microsoft YaHei" w:hint="eastAsia"/>
                <w:lang w:eastAsia="zh-TW"/>
              </w:rPr>
              <w:br/>
              <w:t>⑤ 無法快速生成學生個人成績趨勢報告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希望AI幫助的內容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① OCR識別試卷分數自動錄入（拍照即錄入）</w:t>
            </w:r>
            <w:r>
              <w:rPr>
                <w:rFonts w:cs="Microsoft YaHei" w:hint="eastAsia"/>
                <w:lang w:eastAsia="zh-TW"/>
              </w:rPr>
              <w:br/>
              <w:t>② AI自動計算統計指標並生成可視化圖表</w:t>
            </w:r>
            <w:r>
              <w:rPr>
                <w:rFonts w:cs="Microsoft YaHei" w:hint="eastAsia"/>
                <w:lang w:eastAsia="zh-TW"/>
              </w:rPr>
              <w:br/>
              <w:t>③ AI根據成績數據和學生特點自動生成個性化評語</w:t>
            </w:r>
            <w:r>
              <w:rPr>
                <w:rFonts w:cs="Microsoft YaHei" w:hint="eastAsia"/>
                <w:lang w:eastAsia="zh-TW"/>
              </w:rPr>
              <w:br/>
              <w:t>④ 一鍵生成班級成績報告及個人成績單</w:t>
            </w:r>
            <w:r>
              <w:rPr>
                <w:rFonts w:cs="Microsoft YaHei" w:hint="eastAsia"/>
                <w:lang w:eastAsia="zh-TW"/>
              </w:rPr>
              <w:br/>
              <w:t>⑤ 自動跟蹤學生歷次成績變化趨勢，預警退步學生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期望的AI工具形態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  <w:r>
              <w:rPr>
                <w:rFonts w:cs="Microsoft YaHei" w:hint="eastAsia"/>
              </w:rPr>
              <w:t xml:space="preserve">☑ 網頁端Web工具  ☐ 手機App  </w:t>
            </w:r>
            <w:r>
              <w:rPr>
                <w:rFonts w:cs="Microsoft YaHei" w:hint="eastAsia"/>
                <w:lang w:eastAsia="zh-CN"/>
              </w:rPr>
              <w:t>□</w:t>
            </w:r>
            <w:r>
              <w:rPr>
                <w:rFonts w:cs="Microsoft YaHei" w:hint="eastAsia"/>
              </w:rPr>
              <w:t xml:space="preserve"> 嵌入eClass/內聯網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若實現AI賦能，預計節省時間</w:t>
            </w:r>
          </w:p>
        </w:tc>
        <w:tc>
          <w:tcPr>
            <w:tcW w:w="5257" w:type="dxa"/>
          </w:tcPr>
          <w:p w:rsidR="008F676B" w:rsidRDefault="00E441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約 50-60%（數據錄入節省70%，評語撰寫節省80%，統計分析節省50%）</w:t>
            </w:r>
          </w:p>
        </w:tc>
      </w:tr>
    </w:tbl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3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▎請您根據自身工作，填寫以下事項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以下提供三個空白表格，請選擇您工作中最希望用AI輔助的事項填入。</w:t>
      </w:r>
      <w:r>
        <w:rPr>
          <w:rFonts w:cs="Microsoft YaHei" w:hint="eastAsia"/>
          <w:lang w:eastAsia="zh-TW"/>
        </w:rPr>
        <w:t xml:space="preserve"> 可參考上方案例的填寫方式。</w:t>
      </w:r>
    </w:p>
    <w:p w:rsidR="008F676B" w:rsidRDefault="00E441AE">
      <w:pPr>
        <w:pStyle w:val="4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事項一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310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工作事項名稱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Style w:val="afc"/>
                <w:rFonts w:ascii="Arial" w:hAnsi="Arial" w:cs="Arial"/>
                <w:b/>
                <w:bCs/>
                <w:color w:val="1F1F1F"/>
                <w:shd w:val="clear" w:color="auto" w:fill="FFFFFF"/>
                <w:lang w:eastAsia="zh-TW"/>
              </w:rPr>
              <w:t>文件掃描後智能分類歸檔及關鍵資訊提</w:t>
            </w:r>
            <w:r>
              <w:rPr>
                <w:rStyle w:val="afc"/>
                <w:rFonts w:ascii="微軟正黑體" w:eastAsia="微軟正黑體" w:hAnsi="微軟正黑體" w:cs="微軟正黑體" w:hint="eastAsia"/>
                <w:b/>
                <w:bCs/>
                <w:color w:val="1F1F1F"/>
                <w:shd w:val="clear" w:color="auto" w:fill="FFFFFF"/>
                <w:lang w:eastAsia="zh-TW"/>
              </w:rPr>
              <w:t>取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工作內容簡述</w:t>
            </w:r>
            <w:r>
              <w:rPr>
                <w:rFonts w:cs="Microsoft YaHei" w:hint="eastAsia"/>
                <w:lang w:eastAsia="zh-TW"/>
              </w:rPr>
              <w:br/>
              <w:t>（什麼情況下需要做？為誰做？）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每日收到大量內外部紙本文件（如：單據、通告、合約），掃描成電子檔後，需人手逐一打開閱讀，並根據文件類型（如：財務、人事、租務）手動分類儲存到校內伺服器上不同的資料夾，以便日後查閱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lastRenderedPageBreak/>
              <w:t>發生頻率</w:t>
            </w:r>
            <w:r>
              <w:rPr>
                <w:rFonts w:cs="Microsoft YaHei" w:hint="eastAsia"/>
                <w:lang w:eastAsia="zh-TW"/>
              </w:rPr>
              <w:br/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Style w:val="afc"/>
                <w:rFonts w:ascii="Segoe UI Symbol" w:hAnsi="Segoe UI Symbol" w:cs="Segoe UI Symbol"/>
                <w:b w:val="0"/>
                <w:bCs w:val="0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每天多次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每天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1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每週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2-3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每週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1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每月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2-3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不定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期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當前使用的平臺/工具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掃描器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, Windows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>檔案總管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,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>校內伺服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</w:rPr>
              <w:t>器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有（請注明：需對接校內共用資料夾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/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伺服器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）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當前工作流程（分步驟描述）</w:t>
            </w:r>
            <w:r>
              <w:rPr>
                <w:rFonts w:cs="Microsoft YaHei" w:hint="eastAsia"/>
                <w:lang w:eastAsia="zh-TW"/>
              </w:rPr>
              <w:br/>
              <w:t>① → ② → ③ → ④ → ⑤ → ...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收集各類紙本文件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逐份掃描成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PDF/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圖片檔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在電腦上打開每個檔案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閱讀並識別文件內容及類別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⑤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手動將檔案重新命名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將檔案拖曳或複製到指定的資料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夾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完成一次平均耗時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每日處理文件累計約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1.5 - 2.5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小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主要痛點</w:t>
            </w:r>
            <w:r>
              <w:rPr>
                <w:rFonts w:cs="Microsoft YaHei" w:hint="eastAsia"/>
                <w:lang w:eastAsia="zh-TW"/>
              </w:rPr>
              <w:br/>
              <w:t>（耗時在哪裡？容易出錯的環節？）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整個過程極度重複、耗時，佔用大量行政時間。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手動分類容易出錯，導致文件放錯位置，日後難以尋找。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文件命名沒有統一標準，查找效率低。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無法快速從文件中提取關鍵資訊（如：單據金額、到期日）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希望AI幫助的內容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OCR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識別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自動讀取掃描檔案中的文字。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智能分類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根據文件內容（如：關鍵字「租約」、「發票」）自動將檔案歸入正確的資料夾。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自動命名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根據預設規則（如：日期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+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類別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+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標題）為文件自動命名。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資訊提取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自動從文件中提取關鍵數據（如：租金金額、繳費死線）並匯出成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Excel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，方便後續處理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約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80%</w:t>
            </w:r>
          </w:p>
        </w:tc>
      </w:tr>
    </w:tbl>
    <w:p w:rsidR="008F676B" w:rsidRDefault="00E441AE">
      <w:pPr>
        <w:rPr>
          <w:rFonts w:cs="Microsoft YaHei"/>
          <w:lang w:eastAsia="zh-CN"/>
        </w:rPr>
      </w:pPr>
      <w:r>
        <w:rPr>
          <w:rFonts w:cs="Microsoft YaHei" w:hint="eastAsia"/>
          <w:lang w:eastAsia="zh-CN"/>
        </w:rPr>
        <w:t>附件：提供事項一的整個流程的一個真實樣例文檔（含數據、系統、表格等全面涉及的內容）</w:t>
      </w:r>
    </w:p>
    <w:p w:rsidR="008F676B" w:rsidRDefault="00E441AE">
      <w:pPr>
        <w:pStyle w:val="4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事項二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11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工作事項名稱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Style w:val="afc"/>
                <w:rFonts w:ascii="Arial" w:hAnsi="Arial" w:cs="Arial"/>
                <w:b/>
                <w:bCs/>
                <w:color w:val="1F1F1F"/>
                <w:shd w:val="clear" w:color="auto" w:fill="FFFFFF"/>
                <w:lang w:eastAsia="zh-TW"/>
              </w:rPr>
              <w:t>學校物業租務管理自動</w:t>
            </w:r>
            <w:r>
              <w:rPr>
                <w:rStyle w:val="afc"/>
                <w:rFonts w:ascii="微軟正黑體" w:eastAsia="微軟正黑體" w:hAnsi="微軟正黑體" w:cs="微軟正黑體" w:hint="eastAsia"/>
                <w:b/>
                <w:bCs/>
                <w:color w:val="1F1F1F"/>
                <w:shd w:val="clear" w:color="auto" w:fill="FFFFFF"/>
                <w:lang w:eastAsia="zh-TW"/>
              </w:rPr>
              <w:t>化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lastRenderedPageBreak/>
              <w:t>工作內容簡述</w:t>
            </w:r>
            <w:r>
              <w:rPr>
                <w:rFonts w:cs="Microsoft YaHei" w:hint="eastAsia"/>
                <w:lang w:eastAsia="zh-TW"/>
              </w:rPr>
              <w:br/>
              <w:t>（什麼情況下需要做？為誰做？）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負責管理學校持有的俊傑花園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8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個住宅單位及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9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個車位的租務事宜，包括跟進租約續期、準備文件、每月發出繳費通知及記錄收款狀況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發生頻率</w:t>
            </w:r>
            <w:r>
              <w:rPr>
                <w:rFonts w:cs="Microsoft YaHei" w:hint="eastAsia"/>
                <w:lang w:eastAsia="zh-TW"/>
              </w:rPr>
              <w:br/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每天多次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每天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1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每週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2-3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每週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1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Segoe UI Symbol" w:hAnsi="Segoe UI Symbol" w:cs="Segoe UI Symbol"/>
                <w:b w:val="0"/>
                <w:bCs w:val="0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每月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2-3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不定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期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當前使用的平臺/工具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Excel, Word, WhatsApp/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>電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</w:rPr>
              <w:t>郵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</w:rPr>
              <w:t>無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當前工作流程（分步驟描述）</w:t>
            </w:r>
            <w:r>
              <w:rPr>
                <w:rFonts w:cs="Microsoft YaHei" w:hint="eastAsia"/>
                <w:lang w:eastAsia="zh-TW"/>
              </w:rPr>
              <w:br/>
              <w:t>① → ② → ③ → ④ → ⑤ → ...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每月使用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Excel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手動記錄各單位的應繳租金和收款情況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租約到期前，手動翻查記錄，提醒相關負責人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使用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Word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套用舊範本，修改內容以製作新的租約或通知書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透過電郵或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WhatsApp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向租戶發出繳費提醒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-&gt; 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⑤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收到款項後，再手動更新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Excel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收款記錄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完成一次平均耗時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每月處理相關事宜約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5 - 7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小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主要痛點</w:t>
            </w:r>
            <w:r>
              <w:rPr>
                <w:rFonts w:cs="Microsoft YaHei" w:hint="eastAsia"/>
                <w:lang w:eastAsia="zh-TW"/>
              </w:rPr>
              <w:br/>
              <w:t>（耗時在哪裡？容易出錯的環節？）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Excel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記錄容易出錯，且難以追蹤每個單位的歷史記錄。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人手發送繳費提醒耗時，且容易遺漏。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準備續約文件等法律文書時，需花時間小心核對條款，怕有錯漏。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缺乏一個集中的儀表板來快速查看所有單位的租務狀態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希望AI幫助的內容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租務管理儀表板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：集中顯示所有單位的租約到期日、租金、繳費狀態。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自動提醒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在租約到期前或繳費日前，自動發送通知給管理者和租戶。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文件範本生成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根據租戶資料和租賃條款，一鍵生成標準租約、通知書等文件。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afc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收款自動記錄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AI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輔助記錄收款情況，並自動更新儀表板狀態</w:t>
            </w:r>
            <w:r>
              <w:rPr>
                <w:rFonts w:ascii="微軟正黑體" w:eastAsia="微軟正黑體" w:hAnsi="微軟正黑體" w:cs="微軟正黑體" w:hint="eastAsia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:rsidR="008F676B" w:rsidRDefault="005B3D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約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60-70%</w:t>
            </w:r>
          </w:p>
        </w:tc>
      </w:tr>
    </w:tbl>
    <w:p w:rsidR="008F676B" w:rsidRDefault="00E441AE">
      <w:pPr>
        <w:rPr>
          <w:rFonts w:cs="Microsoft YaHei"/>
          <w:lang w:eastAsia="zh-CN"/>
        </w:rPr>
      </w:pPr>
      <w:r>
        <w:rPr>
          <w:rFonts w:cs="Microsoft YaHei" w:hint="eastAsia"/>
          <w:lang w:eastAsia="zh-CN"/>
        </w:rPr>
        <w:t>附件：提供事項二的整個流程的一個真實樣例文檔（含數據、系統、表格等全面涉及的內容）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4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事項三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1"/>
        <w:gridCol w:w="4309"/>
      </w:tblGrid>
      <w:tr w:rsidR="008F676B" w:rsidTr="008F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工作事項名稱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工作內容簡述</w:t>
            </w:r>
            <w:r>
              <w:rPr>
                <w:rFonts w:cs="Microsoft YaHei" w:hint="eastAsia"/>
                <w:lang w:eastAsia="zh-TW"/>
              </w:rPr>
              <w:br/>
              <w:t>（什麼情況下需要做？為誰做？）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發生頻率</w:t>
            </w:r>
            <w:r>
              <w:rPr>
                <w:rFonts w:cs="Microsoft YaHei" w:hint="eastAsia"/>
                <w:lang w:eastAsia="zh-TW"/>
              </w:rPr>
              <w:br/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當前使用的平臺/工具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當前工作流程（分步驟描述）</w:t>
            </w:r>
            <w:r>
              <w:rPr>
                <w:rFonts w:cs="Microsoft YaHei" w:hint="eastAsia"/>
                <w:lang w:eastAsia="zh-TW"/>
              </w:rPr>
              <w:br/>
              <w:t>① → ② → ③ → ④ → ⑤ → ...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完成一次平均耗時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主要痛點</w:t>
            </w:r>
            <w:r>
              <w:rPr>
                <w:rFonts w:cs="Microsoft YaHei" w:hint="eastAsia"/>
                <w:lang w:eastAsia="zh-TW"/>
              </w:rPr>
              <w:br/>
              <w:t>（耗時在哪裡？容易出錯的環節？）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</w:rPr>
            </w:pPr>
            <w:r>
              <w:rPr>
                <w:rFonts w:cs="Microsoft YaHei" w:hint="eastAsia"/>
              </w:rPr>
              <w:t>希望AI幫助的內容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</w:rPr>
            </w:pPr>
          </w:p>
        </w:tc>
      </w:tr>
      <w:tr w:rsidR="008F676B" w:rsidTr="008F67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676B" w:rsidRDefault="00E441AE">
            <w:pPr>
              <w:spacing w:after="0" w:line="240" w:lineRule="auto"/>
              <w:rPr>
                <w:rFonts w:cs="Microsoft YaHei"/>
                <w:lang w:eastAsia="zh-TW"/>
              </w:rPr>
            </w:pPr>
            <w:r>
              <w:rPr>
                <w:rFonts w:cs="Microsoft YaHei" w:hint="eastAsia"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:rsidR="008F676B" w:rsidRDefault="008F676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icrosoft YaHei"/>
                <w:lang w:eastAsia="zh-TW"/>
              </w:rPr>
            </w:pPr>
          </w:p>
        </w:tc>
      </w:tr>
    </w:tbl>
    <w:p w:rsidR="008F676B" w:rsidRDefault="00E441AE">
      <w:pPr>
        <w:rPr>
          <w:rFonts w:cs="Microsoft YaHei"/>
          <w:lang w:eastAsia="zh-CN"/>
        </w:rPr>
      </w:pPr>
      <w:r>
        <w:rPr>
          <w:rFonts w:cs="Microsoft YaHei" w:hint="eastAsia"/>
          <w:lang w:eastAsia="zh-CN"/>
        </w:rPr>
        <w:t>附件：提供事項三的整個流程的一個真實樣例文檔（含數據、系統、表格等全面涉及的內容）</w:t>
      </w:r>
    </w:p>
    <w:p w:rsidR="008F676B" w:rsidRDefault="008F676B">
      <w:pPr>
        <w:rPr>
          <w:rFonts w:cs="Microsoft YaHei"/>
          <w:sz w:val="18"/>
          <w:szCs w:val="18"/>
          <w:lang w:eastAsia="zh-TW"/>
        </w:rPr>
      </w:pPr>
    </w:p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第四部分：開放性建議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4.1 您認為培英中學目前在教學管理方面的數字化程度如何？最希望優先改善哪個環節？</w:t>
      </w:r>
    </w:p>
    <w:p w:rsidR="008F676B" w:rsidRDefault="005B3D32">
      <w:pPr>
        <w:rPr>
          <w:rFonts w:cs="Microsoft YaHei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學校在教學上已有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eClass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等平台，但一般行政（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General Office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）的數字化程度較低，仍有大量基於紙本和人手的重複性工作。最希望優先改善</w:t>
      </w:r>
      <w:r>
        <w:rPr>
          <w:rStyle w:val="afc"/>
          <w:rFonts w:ascii="Arial" w:hAnsi="Arial" w:cs="Arial"/>
          <w:b w:val="0"/>
          <w:bCs w:val="0"/>
          <w:color w:val="1F1F1F"/>
          <w:shd w:val="clear" w:color="auto" w:fill="FFFFFF"/>
          <w:lang w:eastAsia="zh-TW"/>
        </w:rPr>
        <w:t>校務處的日常事務管理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，例如文件處理、場地預約和工友工作編排等，實現流程自動化</w:t>
      </w:r>
      <w:r>
        <w:rPr>
          <w:rFonts w:ascii="微軟正黑體" w:eastAsia="微軟正黑體" w:hAnsi="微軟正黑體" w:cs="微軟正黑體" w:hint="eastAsia"/>
          <w:color w:val="1F1F1F"/>
          <w:shd w:val="clear" w:color="auto" w:fill="FFFFFF"/>
          <w:lang w:eastAsia="zh-TW"/>
        </w:rPr>
        <w:t>。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4.2 您是否了解或使用過任何AI工具（如ChatGPT、Copilot、</w:t>
      </w:r>
      <w:r>
        <w:rPr>
          <w:rFonts w:cs="Microsoft YaHei" w:hint="eastAsia"/>
          <w:b/>
          <w:lang w:eastAsia="zh-CN"/>
        </w:rPr>
        <w:t>QCLAW、OpenClaw</w:t>
      </w:r>
      <w:r>
        <w:rPr>
          <w:rFonts w:cs="Microsoft YaHei" w:hint="eastAsia"/>
          <w:b/>
          <w:lang w:eastAsia="zh-TW"/>
        </w:rPr>
        <w:t>等）輔助教學或管理？效果如何？</w:t>
      </w:r>
    </w:p>
    <w:p w:rsidR="008F676B" w:rsidRDefault="00717078">
      <w:pPr>
        <w:rPr>
          <w:rFonts w:cs="Microsoft YaHei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略有聽聞，但沒有在實際工作中使用過。不太清楚如何將這些工具應用於校務處的具體工作</w:t>
      </w:r>
      <w:r>
        <w:rPr>
          <w:rFonts w:ascii="微軟正黑體" w:eastAsia="微軟正黑體" w:hAnsi="微軟正黑體" w:cs="微軟正黑體" w:hint="eastAsia"/>
          <w:color w:val="1F1F1F"/>
          <w:shd w:val="clear" w:color="auto" w:fill="FFFFFF"/>
          <w:lang w:eastAsia="zh-TW"/>
        </w:rPr>
        <w:t>。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4.3 對於AI輔助教育（如AI自動批改作業、AI生成教學材料、AI學生行為分析等），您有什麼看法或擔憂？</w:t>
      </w:r>
    </w:p>
    <w:p w:rsidR="008F676B" w:rsidRDefault="00717078">
      <w:pPr>
        <w:rPr>
          <w:rFonts w:cs="Microsoft YaHei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我認為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AI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在處理行政事務上會是很好的幫手。我的主要看法是，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AI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應該先用來解決那些</w:t>
      </w:r>
      <w:r>
        <w:rPr>
          <w:rStyle w:val="afc"/>
          <w:rFonts w:ascii="Arial" w:hAnsi="Arial" w:cs="Arial"/>
          <w:b w:val="0"/>
          <w:bCs w:val="0"/>
          <w:color w:val="1F1F1F"/>
          <w:shd w:val="clear" w:color="auto" w:fill="FFFFFF"/>
          <w:lang w:eastAsia="zh-TW"/>
        </w:rPr>
        <w:t>重複、耗時且沒有創造性的工作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，例如文件分類、資料輸入等，把同事的時間釋放出來，去做更多需要與人溝通和協調的工作</w:t>
      </w:r>
      <w:r>
        <w:rPr>
          <w:rFonts w:ascii="微軟正黑體" w:eastAsia="微軟正黑體" w:hAnsi="微軟正黑體" w:cs="微軟正黑體" w:hint="eastAsia"/>
          <w:color w:val="1F1F1F"/>
          <w:shd w:val="clear" w:color="auto" w:fill="FFFFFF"/>
          <w:lang w:eastAsia="zh-TW"/>
        </w:rPr>
        <w:t>。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4.4 您認為引進AI工具可能面臨哪些困難？（如：教師培訓不足、系統對接困難、數據私隱問題等）</w:t>
      </w:r>
    </w:p>
    <w:p w:rsidR="00717078" w:rsidRDefault="00717078" w:rsidP="00717078">
      <w:pPr>
        <w:pStyle w:val="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fc"/>
          <w:rFonts w:ascii="微軟正黑體" w:eastAsia="微軟正黑體" w:hAnsi="微軟正黑體" w:cs="微軟正黑體" w:hint="eastAsia"/>
          <w:b w:val="0"/>
          <w:bCs w:val="0"/>
          <w:color w:val="1F1F1F"/>
        </w:rPr>
        <w:t>改變工作習慣</w:t>
      </w:r>
      <w:r>
        <w:rPr>
          <w:rFonts w:ascii="微軟正黑體" w:eastAsia="微軟正黑體" w:hAnsi="微軟正黑體" w:cs="微軟正黑體" w:hint="eastAsia"/>
          <w:color w:val="1F1F1F"/>
        </w:rPr>
        <w:t>：同事們已習慣了現有的工作模式，要讓大家學習和接受一套全新的</w:t>
      </w:r>
      <w:r>
        <w:rPr>
          <w:rFonts w:ascii="Arial" w:hAnsi="Arial" w:cs="Arial"/>
          <w:color w:val="1F1F1F"/>
        </w:rPr>
        <w:t>AI</w:t>
      </w:r>
      <w:r>
        <w:rPr>
          <w:rFonts w:ascii="微軟正黑體" w:eastAsia="微軟正黑體" w:hAnsi="微軟正黑體" w:cs="微軟正黑體" w:hint="eastAsia"/>
          <w:color w:val="1F1F1F"/>
        </w:rPr>
        <w:t>流程，可能需要較長的適應期。</w:t>
      </w:r>
    </w:p>
    <w:p w:rsidR="00717078" w:rsidRDefault="00717078" w:rsidP="00717078">
      <w:pPr>
        <w:pStyle w:val="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fc"/>
          <w:rFonts w:ascii="微軟正黑體" w:eastAsia="微軟正黑體" w:hAnsi="微軟正黑體" w:cs="微軟正黑體" w:hint="eastAsia"/>
          <w:b w:val="0"/>
          <w:bCs w:val="0"/>
          <w:color w:val="1F1F1F"/>
        </w:rPr>
        <w:t>前期設置複雜</w:t>
      </w:r>
      <w:r>
        <w:rPr>
          <w:rFonts w:ascii="微軟正黑體" w:eastAsia="微軟正黑體" w:hAnsi="微軟正黑體" w:cs="微軟正黑體" w:hint="eastAsia"/>
          <w:color w:val="1F1F1F"/>
        </w:rPr>
        <w:t>：要讓</w:t>
      </w:r>
      <w:r>
        <w:rPr>
          <w:rFonts w:ascii="Arial" w:hAnsi="Arial" w:cs="Arial"/>
          <w:color w:val="1F1F1F"/>
        </w:rPr>
        <w:t>AI</w:t>
      </w:r>
      <w:r>
        <w:rPr>
          <w:rFonts w:ascii="微軟正黑體" w:eastAsia="微軟正黑體" w:hAnsi="微軟正黑體" w:cs="微軟正黑體" w:hint="eastAsia"/>
          <w:color w:val="1F1F1F"/>
        </w:rPr>
        <w:t>懂得如何分類文件、管理場地，前期的規則設定和系統訓練可能很複雜，需要</w:t>
      </w:r>
      <w:r>
        <w:rPr>
          <w:rFonts w:ascii="Arial" w:hAnsi="Arial" w:cs="Arial"/>
          <w:color w:val="1F1F1F"/>
        </w:rPr>
        <w:t>IT</w:t>
      </w:r>
      <w:r>
        <w:rPr>
          <w:rFonts w:ascii="微軟正黑體" w:eastAsia="微軟正黑體" w:hAnsi="微軟正黑體" w:cs="微軟正黑體" w:hint="eastAsia"/>
          <w:color w:val="1F1F1F"/>
        </w:rPr>
        <w:t>人員大量投入。</w:t>
      </w:r>
    </w:p>
    <w:p w:rsidR="00717078" w:rsidRDefault="00717078" w:rsidP="00717078">
      <w:pPr>
        <w:pStyle w:val="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fc"/>
          <w:rFonts w:ascii="微軟正黑體" w:eastAsia="微軟正黑體" w:hAnsi="微軟正黑體" w:cs="微軟正黑體" w:hint="eastAsia"/>
          <w:b w:val="0"/>
          <w:bCs w:val="0"/>
          <w:color w:val="1F1F1F"/>
        </w:rPr>
        <w:t>靈活性不足</w:t>
      </w:r>
      <w:r>
        <w:rPr>
          <w:rFonts w:ascii="微軟正黑體" w:eastAsia="微軟正黑體" w:hAnsi="微軟正黑體" w:cs="微軟正黑體" w:hint="eastAsia"/>
          <w:color w:val="1F1F1F"/>
        </w:rPr>
        <w:t>：學校的許多事務（如工友工作安排）常有突發變動，擔心</w:t>
      </w:r>
      <w:r>
        <w:rPr>
          <w:rFonts w:ascii="Arial" w:hAnsi="Arial" w:cs="Arial"/>
          <w:color w:val="1F1F1F"/>
        </w:rPr>
        <w:t>AI</w:t>
      </w:r>
      <w:r>
        <w:rPr>
          <w:rFonts w:ascii="微軟正黑體" w:eastAsia="微軟正黑體" w:hAnsi="微軟正黑體" w:cs="微軟正黑體" w:hint="eastAsia"/>
          <w:color w:val="1F1F1F"/>
        </w:rPr>
        <w:t>系統不夠靈活，難以處理預設規則外的特殊情況。</w:t>
      </w:r>
    </w:p>
    <w:p w:rsidR="008B710E" w:rsidRDefault="008B710E" w:rsidP="00717078">
      <w:pPr>
        <w:pStyle w:val="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bookmarkStart w:id="0" w:name="_GoBack"/>
      <w:bookmarkEnd w:id="0"/>
    </w:p>
    <w:p w:rsidR="008F676B" w:rsidRPr="008B710E" w:rsidRDefault="008F676B">
      <w:pPr>
        <w:rPr>
          <w:rFonts w:cs="Microsoft YaHei"/>
          <w:lang w:eastAsia="zh-TW"/>
        </w:rPr>
      </w:pP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4.5 其他您想補充的建議或希望我們了解的業務場景：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pStyle w:val="21"/>
        <w:rPr>
          <w:rFonts w:ascii="Microsoft YaHei" w:eastAsia="Microsoft YaHei" w:hAnsi="Microsoft YaHei" w:cs="Microsoft YaHei"/>
          <w:lang w:eastAsia="zh-TW"/>
        </w:rPr>
      </w:pPr>
      <w:r>
        <w:rPr>
          <w:rFonts w:ascii="Microsoft YaHei" w:eastAsia="Microsoft YaHei" w:hAnsi="Microsoft YaHei" w:cs="Microsoft YaHei" w:hint="eastAsia"/>
          <w:lang w:eastAsia="zh-TW"/>
        </w:rPr>
        <w:t>第五部分：典型工作案例（可選）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如您有印象深刻的工作案例（例如一次大型考試統籌、一次重要的家長會、一個特別的學生輔導案例等），請簡述過程，這將幫助我們更準確地理解您的業務場景：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案例名稱：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背景描述（涉及哪些人、多少學生、周期多久）：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過程中遇到的困難或挑戰：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最終是如何完成的（或未能解決的問題）：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b/>
          <w:lang w:eastAsia="zh-TW"/>
        </w:rPr>
        <w:t>如果現在有AI工具，您希望它在這個案例中如何幫助您：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E441AE">
      <w:pPr>
        <w:rPr>
          <w:rFonts w:cs="Microsoft YaHei"/>
          <w:lang w:eastAsia="zh-TW"/>
        </w:rPr>
      </w:pPr>
      <w:r>
        <w:rPr>
          <w:rFonts w:cs="Microsoft YaHei" w:hint="eastAsia"/>
          <w:lang w:eastAsia="zh-TW"/>
        </w:rPr>
        <w:t>_____________________________________________________________________________</w:t>
      </w:r>
    </w:p>
    <w:p w:rsidR="008F676B" w:rsidRDefault="008F676B">
      <w:pPr>
        <w:rPr>
          <w:rFonts w:cs="Microsoft YaHei"/>
          <w:lang w:eastAsia="zh-TW"/>
        </w:rPr>
      </w:pPr>
    </w:p>
    <w:p w:rsidR="008F676B" w:rsidRDefault="008F676B">
      <w:pPr>
        <w:rPr>
          <w:rFonts w:cs="Microsoft YaHei"/>
          <w:lang w:eastAsia="zh-TW"/>
        </w:rPr>
      </w:pPr>
    </w:p>
    <w:p w:rsidR="008F676B" w:rsidRDefault="00E441AE">
      <w:pPr>
        <w:jc w:val="center"/>
        <w:rPr>
          <w:rFonts w:cs="Microsoft YaHei"/>
          <w:lang w:eastAsia="zh-TW"/>
        </w:rPr>
      </w:pPr>
      <w:r>
        <w:rPr>
          <w:rFonts w:cs="Microsoft YaHei" w:hint="eastAsia"/>
          <w:color w:val="999999"/>
          <w:sz w:val="20"/>
          <w:lang w:eastAsia="zh-TW"/>
        </w:rPr>
        <w:t>— 感謝您的填寫！您的每一份反饋都將直接推動培英中學的教學數智化升級 —</w:t>
      </w:r>
    </w:p>
    <w:sectPr w:rsidR="008F67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76B" w:rsidRDefault="00E441AE">
      <w:pPr>
        <w:spacing w:line="240" w:lineRule="auto"/>
      </w:pPr>
      <w:r>
        <w:separator/>
      </w:r>
    </w:p>
  </w:endnote>
  <w:endnote w:type="continuationSeparator" w:id="0">
    <w:p w:rsidR="008F676B" w:rsidRDefault="00E441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76B" w:rsidRDefault="00E441AE">
      <w:pPr>
        <w:spacing w:after="0"/>
      </w:pPr>
      <w:r>
        <w:separator/>
      </w:r>
    </w:p>
  </w:footnote>
  <w:footnote w:type="continuationSeparator" w:id="0">
    <w:p w:rsidR="008F676B" w:rsidRDefault="00E441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9F4099"/>
    <w:multiLevelType w:val="multilevel"/>
    <w:tmpl w:val="D92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40E3C"/>
    <w:multiLevelType w:val="multilevel"/>
    <w:tmpl w:val="9AC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DBFD20D5"/>
    <w:rsid w:val="DCFEC70C"/>
    <w:rsid w:val="00034616"/>
    <w:rsid w:val="0006063C"/>
    <w:rsid w:val="0015074B"/>
    <w:rsid w:val="0029639D"/>
    <w:rsid w:val="00326F90"/>
    <w:rsid w:val="005B3D32"/>
    <w:rsid w:val="00717078"/>
    <w:rsid w:val="007869B0"/>
    <w:rsid w:val="00836A90"/>
    <w:rsid w:val="008B710E"/>
    <w:rsid w:val="008F676B"/>
    <w:rsid w:val="009875DF"/>
    <w:rsid w:val="00A6371E"/>
    <w:rsid w:val="00AA1D8D"/>
    <w:rsid w:val="00B47730"/>
    <w:rsid w:val="00CB0664"/>
    <w:rsid w:val="00E441AE"/>
    <w:rsid w:val="00FC693F"/>
    <w:rsid w:val="01F53EB3"/>
    <w:rsid w:val="19E5593D"/>
    <w:rsid w:val="1D951428"/>
    <w:rsid w:val="1EC8180F"/>
    <w:rsid w:val="23C97DA7"/>
    <w:rsid w:val="32814191"/>
    <w:rsid w:val="3A5C30AC"/>
    <w:rsid w:val="3FAF9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45191"/>
  <w14:defaultImageDpi w14:val="300"/>
  <w15:docId w15:val="{9ECAE5A9-CE8A-45FD-9C1B-A06E92A8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Microsoft YaHei" w:eastAsia="Microsoft YaHei" w:hAnsi="Microsoft YaHe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頁首 字元"/>
    <w:basedOn w:val="a2"/>
    <w:link w:val="ad"/>
    <w:uiPriority w:val="99"/>
    <w:qFormat/>
  </w:style>
  <w:style w:type="character" w:customStyle="1" w:styleId="ac">
    <w:name w:val="頁尾 字元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標題 1 字元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標題 字元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標題 字元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本文 字元"/>
    <w:basedOn w:val="a2"/>
    <w:link w:val="a8"/>
    <w:uiPriority w:val="99"/>
    <w:qFormat/>
  </w:style>
  <w:style w:type="character" w:customStyle="1" w:styleId="25">
    <w:name w:val="本文 2 字元"/>
    <w:basedOn w:val="a2"/>
    <w:link w:val="24"/>
    <w:uiPriority w:val="99"/>
    <w:qFormat/>
  </w:style>
  <w:style w:type="character" w:customStyle="1" w:styleId="35">
    <w:name w:val="本文 3 字元"/>
    <w:basedOn w:val="a2"/>
    <w:link w:val="34"/>
    <w:uiPriority w:val="99"/>
    <w:qFormat/>
    <w:rPr>
      <w:sz w:val="16"/>
      <w:szCs w:val="16"/>
    </w:rPr>
  </w:style>
  <w:style w:type="character" w:customStyle="1" w:styleId="a6">
    <w:name w:val="巨集文字 字元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文 字元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標題 6 字元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標題 7 字元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鮮明引文 字元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區別強調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鮮明強調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區別參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鮮明參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書名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目錄標題1"/>
    <w:basedOn w:val="1"/>
    <w:next w:val="a1"/>
    <w:uiPriority w:val="39"/>
    <w:semiHidden/>
    <w:unhideWhenUsed/>
    <w:qFormat/>
    <w:pPr>
      <w:outlineLvl w:val="9"/>
    </w:pPr>
  </w:style>
  <w:style w:type="paragraph" w:styleId="Web">
    <w:name w:val="Normal (Web)"/>
    <w:basedOn w:val="a1"/>
    <w:uiPriority w:val="99"/>
    <w:semiHidden/>
    <w:unhideWhenUsed/>
    <w:rsid w:val="008B7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695ABA-1F21-4542-833B-F4B5B3D2A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914</Words>
  <Characters>5214</Characters>
  <Application>Microsoft Office Word</Application>
  <DocSecurity>0</DocSecurity>
  <Lines>43</Lines>
  <Paragraphs>12</Paragraphs>
  <ScaleCrop>false</ScaleCrop>
  <Company>HP Inc.</Company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Tommy Yung</cp:lastModifiedBy>
  <cp:revision>5</cp:revision>
  <dcterms:created xsi:type="dcterms:W3CDTF">2026-07-06T00:57:00Z</dcterms:created>
  <dcterms:modified xsi:type="dcterms:W3CDTF">2026-07-06T02:18:00Z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5452A58E92C840E1BFDEA9B054E38620_13</vt:lpwstr>
  </property>
  <property fmtid="{D5CDD505-2E9C-101B-9397-08002B2CF9AE}" pid="4" name="KSOTemplateDocerSaveRecord">
    <vt:lpwstr>eyJoZGlkIjoiMDFiYTUwYmUxZmY2YWU4OGFlMDA3NjBlYWI1ZmNjOTkiLCJ1c2VySWQiOiIyMDk5NTk1MTkifQ==</vt:lpwstr>
  </property>
</Properties>
</file>